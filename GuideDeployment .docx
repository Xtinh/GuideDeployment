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r>
        <w:rPr>
          <w:rtl w:val="0"/>
        </w:rPr>
        <w:t>Deployment Application:</w:t>
      </w:r>
    </w:p>
    <w:p w14:paraId="00000002">
      <w:r>
        <w:rPr>
          <w:rtl w:val="0"/>
        </w:rPr>
        <w:t>Project Blossom App</w:t>
      </w:r>
    </w:p>
    <w:p w14:paraId="00000003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Domain front-end: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"https://blossom.isolutions.top/"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https://blossom.isolutions.top/</w:t>
      </w:r>
      <w:r>
        <w:rPr>
          <w:rFonts w:hint="default"/>
          <w:lang w:val="en-US"/>
        </w:rPr>
        <w:fldChar w:fldCharType="end"/>
      </w:r>
    </w:p>
    <w:p w14:paraId="7D6DEC53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Backend API: </w:t>
      </w:r>
    </w:p>
    <w:p w14:paraId="641C81E7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main service: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"https://services.isolutions.top/"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https://services.isolutions.top/</w:t>
      </w:r>
      <w:r>
        <w:rPr>
          <w:rFonts w:hint="default"/>
          <w:lang w:val="en-US"/>
        </w:rPr>
        <w:fldChar w:fldCharType="end"/>
      </w:r>
    </w:p>
    <w:p w14:paraId="4B77BF1B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api-gateway: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"https://api-gateway.isolutions.top/"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https://api-gateway.isolutions.top/</w:t>
      </w:r>
      <w:r>
        <w:rPr>
          <w:rFonts w:hint="default"/>
          <w:lang w:val="en-US"/>
        </w:rPr>
        <w:fldChar w:fldCharType="end"/>
      </w:r>
    </w:p>
    <w:p w14:paraId="3FD443AF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notification-service: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"https://notifications.isolutions.top/"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https://notifications.isolutions.top/</w:t>
      </w:r>
      <w:r>
        <w:rPr>
          <w:rFonts w:hint="default"/>
          <w:lang w:val="en-US"/>
        </w:rPr>
        <w:fldChar w:fldCharType="end"/>
      </w:r>
    </w:p>
    <w:p w14:paraId="5740AD62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- integration-service: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"https://integrations.isolutions.top/"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https://integrations.isolutions.top/</w:t>
      </w:r>
      <w:r>
        <w:rPr>
          <w:rFonts w:hint="default"/>
          <w:lang w:val="en-US"/>
        </w:rPr>
        <w:fldChar w:fldCharType="end"/>
      </w:r>
    </w:p>
    <w:p w14:paraId="22DDFEBC">
      <w:pPr>
        <w:ind w:left="0" w:firstLine="0"/>
        <w:rPr>
          <w:rFonts w:hint="default"/>
          <w:lang w:val="en-US"/>
        </w:rPr>
      </w:pPr>
    </w:p>
    <w:p w14:paraId="4F5F336B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CI/CD: Jenkins: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"http://103.250.78.50:8080"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http://103.250.78.50:8080</w:t>
      </w:r>
      <w:r>
        <w:rPr>
          <w:rFonts w:hint="default"/>
          <w:lang w:val="en-US"/>
        </w:rPr>
        <w:fldChar w:fldCharType="end"/>
      </w:r>
    </w:p>
    <w:p w14:paraId="0B9375BE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Cloudwatch logs: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"https://523695643279.signin.aws.amazon.com/console"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https://523695643279.signin.aws.amazon.com/console</w:t>
      </w:r>
      <w:r>
        <w:rPr>
          <w:rFonts w:hint="default"/>
          <w:lang w:val="en-US"/>
        </w:rPr>
        <w:fldChar w:fldCharType="end"/>
      </w:r>
    </w:p>
    <w:p w14:paraId="2D5F2A46">
      <w:pPr>
        <w:ind w:left="0" w:firstLine="0"/>
        <w:rPr>
          <w:rFonts w:hint="default"/>
          <w:lang w:val="en-US"/>
        </w:rPr>
      </w:pPr>
      <w:bookmarkStart w:id="15" w:name="_GoBack"/>
      <w:bookmarkEnd w:id="15"/>
    </w:p>
    <w:p w14:paraId="103C6DC4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Docker hub:</w:t>
      </w:r>
    </w:p>
    <w:p w14:paraId="2289B92D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"https://hub.docker.com/repository/docker/bwnguyenvu/swd392-notification/general"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https://hub.docker.com/repository/docker/bwnguyenvu/swd392-notification/general</w:t>
      </w:r>
      <w:r>
        <w:rPr>
          <w:rFonts w:hint="default"/>
          <w:lang w:val="en-US"/>
        </w:rPr>
        <w:fldChar w:fldCharType="end"/>
      </w:r>
    </w:p>
    <w:p w14:paraId="432C7342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"https://hub.docker.com/repository/docker/bwnguyenvu/swd392-be/general"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https://hub.docker.com/repository/docker/bwnguyenvu/swd392-be/general</w:t>
      </w:r>
      <w:r>
        <w:rPr>
          <w:rFonts w:hint="default"/>
          <w:lang w:val="en-US"/>
        </w:rPr>
        <w:fldChar w:fldCharType="end"/>
      </w:r>
    </w:p>
    <w:p w14:paraId="59E0A114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"https://hub.docker.com/repository/docker/bwnguyenvu/integration-service/general"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https://hub.docker.com/repository/docker/bwnguyenvu/integration-service/general</w:t>
      </w:r>
      <w:r>
        <w:rPr>
          <w:rFonts w:hint="default"/>
          <w:lang w:val="en-US"/>
        </w:rPr>
        <w:fldChar w:fldCharType="end"/>
      </w:r>
    </w:p>
    <w:p w14:paraId="6C3B6866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"https://hub.docker.com/repository/docker/bwnguyenvu/swd392-api-gateway/general"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https://hub.docker.com/repository/docker/bwnguyenvu/swd392-api-gateway/general</w:t>
      </w:r>
      <w:r>
        <w:rPr>
          <w:rFonts w:hint="default"/>
          <w:lang w:val="en-US"/>
        </w:rPr>
        <w:fldChar w:fldCharType="end"/>
      </w:r>
    </w:p>
    <w:p w14:paraId="49C91A57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"https://hub.docker.com/r/phatnttse1923/swd392-client/tags" </w:instrText>
      </w:r>
      <w:r>
        <w:rPr>
          <w:rFonts w:hint="default"/>
          <w:lang w:val="en-US"/>
        </w:rPr>
        <w:fldChar w:fldCharType="separate"/>
      </w:r>
      <w:r>
        <w:rPr>
          <w:rStyle w:val="10"/>
          <w:rFonts w:hint="default"/>
          <w:lang w:val="en-US"/>
        </w:rPr>
        <w:t>https://hub.docker.com/r/phatnttse1923/swd392-client/tags</w:t>
      </w:r>
      <w:r>
        <w:rPr>
          <w:rFonts w:hint="default"/>
          <w:lang w:val="en-US"/>
        </w:rPr>
        <w:fldChar w:fldCharType="end"/>
      </w:r>
    </w:p>
    <w:p w14:paraId="231FD5A8">
      <w:pPr>
        <w:ind w:left="0" w:firstLine="0"/>
        <w:rPr>
          <w:rFonts w:hint="default"/>
          <w:lang w:val="en-US"/>
        </w:rPr>
      </w:pPr>
    </w:p>
    <w:p w14:paraId="00000004">
      <w:pPr>
        <w:pStyle w:val="2"/>
      </w:pPr>
      <w:bookmarkStart w:id="0" w:name="_vfkoe4hkm94m" w:colFirst="0" w:colLast="0"/>
      <w:bookmarkEnd w:id="0"/>
      <w:r>
        <w:rPr>
          <w:rtl w:val="0"/>
        </w:rPr>
        <w:t>Step 1: Buy server</w:t>
      </w:r>
    </w:p>
    <w:p w14:paraId="00000005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Buy VPS at zingserver.com</w:t>
      </w:r>
    </w:p>
    <w:p w14:paraId="00000006">
      <w:pPr>
        <w:ind w:left="720" w:firstLine="0"/>
      </w:pPr>
      <w:r>
        <w:drawing>
          <wp:inline distT="114300" distB="114300" distL="114300" distR="114300">
            <wp:extent cx="5730875" cy="35814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>
      <w:pPr>
        <w:numPr>
          <w:ilvl w:val="0"/>
          <w:numId w:val="1"/>
        </w:numPr>
        <w:ind w:left="720" w:hanging="360"/>
        <w:rPr>
          <w:u w:val="none"/>
        </w:rPr>
      </w:pPr>
      <w:r>
        <w:rPr>
          <w:rtl w:val="0"/>
        </w:rPr>
        <w:t>Buy EC2 at AWS</w:t>
      </w:r>
    </w:p>
    <w:p w14:paraId="00000008">
      <w:pPr>
        <w:ind w:left="720" w:firstLine="0"/>
      </w:pPr>
      <w:r>
        <w:drawing>
          <wp:inline distT="114300" distB="114300" distL="114300" distR="114300">
            <wp:extent cx="5730875" cy="32766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>
      <w:pPr>
        <w:ind w:left="720" w:firstLine="0"/>
      </w:pPr>
    </w:p>
    <w:p w14:paraId="0000000A">
      <w:pPr>
        <w:ind w:left="720" w:firstLine="0"/>
      </w:pPr>
    </w:p>
    <w:p w14:paraId="0000000B">
      <w:pPr>
        <w:ind w:left="720" w:firstLine="0"/>
      </w:pPr>
    </w:p>
    <w:p w14:paraId="0000000C">
      <w:pPr>
        <w:pStyle w:val="2"/>
        <w:ind w:left="720" w:firstLine="0"/>
      </w:pPr>
      <w:bookmarkStart w:id="1" w:name="_mt3hig3m3wdf" w:colFirst="0" w:colLast="0"/>
      <w:bookmarkEnd w:id="1"/>
    </w:p>
    <w:p w14:paraId="0000000D">
      <w:pPr>
        <w:pStyle w:val="2"/>
      </w:pPr>
      <w:bookmarkStart w:id="2" w:name="_j4inwcrn2ikq" w:colFirst="0" w:colLast="0"/>
      <w:bookmarkEnd w:id="2"/>
      <w:r>
        <w:rPr>
          <w:rtl w:val="0"/>
        </w:rPr>
        <w:t>Step 2: Config server</w:t>
      </w:r>
    </w:p>
    <w:p w14:paraId="0000000E">
      <w:pPr>
        <w:ind w:left="0" w:firstLine="0"/>
      </w:pPr>
      <w:r>
        <w:rPr>
          <w:rtl w:val="0"/>
        </w:rPr>
        <w:t xml:space="preserve">Open port in VPS: </w:t>
      </w:r>
    </w:p>
    <w:p w14:paraId="0000000F"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Client: 3000</w:t>
      </w:r>
    </w:p>
    <w:p w14:paraId="00000010"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Backend: MainService: 6868, Notification: 8082</w:t>
      </w:r>
    </w:p>
    <w:p w14:paraId="00000011"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Message Broker: Kafka: 9092, Zookeeper: 2181</w:t>
      </w:r>
    </w:p>
    <w:p w14:paraId="00000012"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Cache: Redis : 6379</w:t>
      </w:r>
    </w:p>
    <w:p w14:paraId="00000013"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Database: PostgresQL: 5432</w:t>
      </w:r>
    </w:p>
    <w:p w14:paraId="00000014"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CI/CD: Jenkins: 8080</w:t>
      </w:r>
    </w:p>
    <w:p w14:paraId="00000015">
      <w:r>
        <w:rPr>
          <w:rtl w:val="0"/>
        </w:rPr>
        <w:t>Open port in EC2:</w:t>
      </w:r>
    </w:p>
    <w:p w14:paraId="00000016"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Backend: Api-gateway: 8888, Integration: 8081</w:t>
      </w:r>
    </w:p>
    <w:p w14:paraId="00000017">
      <w:pPr>
        <w:ind w:left="0" w:firstLine="0"/>
      </w:pPr>
    </w:p>
    <w:p w14:paraId="00000018">
      <w:pPr>
        <w:ind w:left="0" w:firstLine="0"/>
      </w:pPr>
      <w:r>
        <w:rPr>
          <w:rtl w:val="0"/>
        </w:rPr>
        <w:t>#Console command VPS is: sudo ufw allow {PORT}</w:t>
      </w:r>
    </w:p>
    <w:p w14:paraId="00000019">
      <w:pPr>
        <w:ind w:left="0" w:firstLine="0"/>
        <w:rPr>
          <w:rtl w:val="0"/>
        </w:rPr>
      </w:pPr>
      <w:r>
        <w:rPr>
          <w:rtl w:val="0"/>
        </w:rPr>
        <w:t>If EC2 Configuration in EC2 Config add {Port}</w:t>
      </w:r>
    </w:p>
    <w:p w14:paraId="3F15AD43">
      <w:pPr>
        <w:ind w:left="0" w:firstLine="0"/>
        <w:rPr>
          <w:rtl w:val="0"/>
        </w:rPr>
      </w:pPr>
      <w:r>
        <w:drawing>
          <wp:inline distT="0" distB="0" distL="114300" distR="114300">
            <wp:extent cx="5723890" cy="3220085"/>
            <wp:effectExtent l="0" t="0" r="3810" b="571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A">
      <w:pPr>
        <w:ind w:left="0" w:firstLine="0"/>
      </w:pPr>
    </w:p>
    <w:p w14:paraId="0000001B">
      <w:pPr>
        <w:pStyle w:val="2"/>
      </w:pPr>
      <w:bookmarkStart w:id="3" w:name="_imwoyotq9t3" w:colFirst="0" w:colLast="0"/>
      <w:bookmarkEnd w:id="3"/>
      <w:r>
        <w:rPr>
          <w:rtl w:val="0"/>
        </w:rPr>
        <w:t>Step 3: Setup Docker Hub</w:t>
      </w:r>
    </w:p>
    <w:p w14:paraId="0000001C">
      <w:pPr>
        <w:ind w:left="0" w:firstLine="0"/>
      </w:pPr>
    </w:p>
    <w:p w14:paraId="0000001D">
      <w:pPr>
        <w:ind w:left="0" w:firstLine="0"/>
      </w:pPr>
      <w:r>
        <w:drawing>
          <wp:inline distT="114300" distB="114300" distL="114300" distR="114300">
            <wp:extent cx="5730875" cy="2578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>
      <w:pPr>
        <w:ind w:left="0" w:firstLine="0"/>
      </w:pPr>
    </w:p>
    <w:p w14:paraId="0000001F">
      <w:pPr>
        <w:ind w:left="0" w:firstLine="0"/>
      </w:pPr>
      <w:r>
        <w:rPr>
          <w:rtl w:val="0"/>
        </w:rPr>
        <w:t xml:space="preserve">Create repository : </w:t>
      </w:r>
      <w:r>
        <w:fldChar w:fldCharType="begin"/>
      </w:r>
      <w:r>
        <w:instrText xml:space="preserve"> HYPERLINK "https://hub.docker.com/repository/create?namespace=bwnguyenvu" \h </w:instrText>
      </w:r>
      <w:r>
        <w:fldChar w:fldCharType="separate"/>
      </w:r>
      <w:r>
        <w:rPr>
          <w:color w:val="1155CC"/>
          <w:u w:val="single"/>
          <w:rtl w:val="0"/>
        </w:rPr>
        <w:t>https://hub.docker.com/repository/create?namespace=bwnguyenvu</w:t>
      </w:r>
      <w:r>
        <w:rPr>
          <w:color w:val="1155CC"/>
          <w:u w:val="single"/>
          <w:rtl w:val="0"/>
        </w:rPr>
        <w:fldChar w:fldCharType="end"/>
      </w:r>
    </w:p>
    <w:p w14:paraId="00000020">
      <w:pPr>
        <w:ind w:left="0" w:firstLine="0"/>
      </w:pPr>
    </w:p>
    <w:p w14:paraId="00000021">
      <w:pPr>
        <w:ind w:left="0" w:firstLine="0"/>
      </w:pPr>
    </w:p>
    <w:p w14:paraId="00000022">
      <w:pPr>
        <w:ind w:left="0" w:firstLine="0"/>
      </w:pPr>
    </w:p>
    <w:p w14:paraId="00000023">
      <w:pPr>
        <w:ind w:left="0" w:firstLine="0"/>
      </w:pPr>
    </w:p>
    <w:p w14:paraId="00000024">
      <w:pPr>
        <w:ind w:left="0" w:firstLine="0"/>
      </w:pPr>
    </w:p>
    <w:p w14:paraId="00000025">
      <w:pPr>
        <w:ind w:left="0" w:firstLine="0"/>
      </w:pPr>
    </w:p>
    <w:p w14:paraId="00000026">
      <w:pPr>
        <w:ind w:left="0" w:firstLine="0"/>
      </w:pPr>
    </w:p>
    <w:p w14:paraId="00000027">
      <w:pPr>
        <w:ind w:left="0" w:firstLine="0"/>
      </w:pPr>
    </w:p>
    <w:p w14:paraId="00000028">
      <w:pPr>
        <w:ind w:left="0" w:firstLine="0"/>
      </w:pPr>
    </w:p>
    <w:p w14:paraId="00000029">
      <w:pPr>
        <w:ind w:left="0" w:firstLine="0"/>
      </w:pPr>
    </w:p>
    <w:p w14:paraId="0000002A">
      <w:pPr>
        <w:ind w:left="0" w:firstLine="0"/>
      </w:pPr>
    </w:p>
    <w:p w14:paraId="0000002B">
      <w:pPr>
        <w:ind w:left="0" w:firstLine="0"/>
      </w:pPr>
    </w:p>
    <w:p w14:paraId="0000002C">
      <w:pPr>
        <w:ind w:left="0" w:firstLine="0"/>
      </w:pPr>
    </w:p>
    <w:p w14:paraId="0000002D">
      <w:pPr>
        <w:ind w:left="0" w:firstLine="0"/>
      </w:pPr>
    </w:p>
    <w:p w14:paraId="0000002E">
      <w:pPr>
        <w:ind w:left="0" w:firstLine="0"/>
      </w:pPr>
    </w:p>
    <w:p w14:paraId="0000002F">
      <w:pPr>
        <w:pStyle w:val="2"/>
      </w:pPr>
      <w:bookmarkStart w:id="4" w:name="_nc6rb4uju20h" w:colFirst="0" w:colLast="0"/>
      <w:bookmarkEnd w:id="4"/>
      <w:r>
        <w:rPr>
          <w:rtl w:val="0"/>
        </w:rPr>
        <w:t>Step 4: Setup DockerFile, docker-compose.yml, JenkinsFile</w:t>
      </w:r>
    </w:p>
    <w:p w14:paraId="00000030">
      <w:pPr>
        <w:numPr>
          <w:ilvl w:val="0"/>
          <w:numId w:val="4"/>
        </w:numPr>
        <w:ind w:left="720" w:hanging="360"/>
      </w:pPr>
      <w:r>
        <w:rPr>
          <w:rtl w:val="0"/>
        </w:rPr>
        <w:t>docker-compose.yml</w:t>
      </w:r>
    </w:p>
    <w:p w14:paraId="00000031">
      <w:pPr>
        <w:shd w:val="clear" w:fill="1E1F22"/>
        <w:ind w:left="720" w:firstLine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version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: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'3.9'</w:t>
      </w:r>
    </w:p>
    <w:p w14:paraId="00000032">
      <w:pPr>
        <w:shd w:val="clear" w:fill="1E1F22"/>
        <w:ind w:left="720" w:firstLine="0"/>
        <w:rPr>
          <w:rFonts w:ascii="Courier New" w:hAnsi="Courier New" w:eastAsia="Courier New" w:cs="Courier New"/>
          <w:color w:val="6AAB73"/>
          <w:sz w:val="20"/>
          <w:szCs w:val="20"/>
        </w:rPr>
      </w:pPr>
    </w:p>
    <w:p w14:paraId="00000033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services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34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notification-service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35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build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36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context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./notification-service</w:t>
      </w:r>
    </w:p>
    <w:p w14:paraId="00000037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ports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38">
      <w:pPr>
        <w:shd w:val="clear" w:fill="1E1F22"/>
        <w:ind w:left="720" w:firstLine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-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"8082:8082"</w:t>
      </w:r>
    </w:p>
    <w:p w14:paraId="00000039">
      <w:pPr>
        <w:shd w:val="clear" w:fill="1E1F22"/>
        <w:ind w:left="720" w:firstLine="0"/>
        <w:rPr>
          <w:rFonts w:ascii="Courier New" w:hAnsi="Courier New" w:eastAsia="Courier New" w:cs="Courier New"/>
          <w:color w:val="6AAB73"/>
          <w:sz w:val="20"/>
          <w:szCs w:val="20"/>
        </w:rPr>
      </w:pPr>
    </w:p>
    <w:p w14:paraId="0000003A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main-service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3B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build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3C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context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./main-service</w:t>
      </w:r>
    </w:p>
    <w:p w14:paraId="0000003D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ports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3E">
      <w:pPr>
        <w:shd w:val="clear" w:fill="1E1F22"/>
        <w:ind w:left="720" w:firstLine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-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"6868:6868"</w:t>
      </w:r>
    </w:p>
    <w:p w14:paraId="0000003F">
      <w:pPr>
        <w:shd w:val="clear" w:fill="1E1F22"/>
        <w:ind w:left="720" w:firstLine="0"/>
        <w:rPr>
          <w:rFonts w:ascii="Courier New" w:hAnsi="Courier New" w:eastAsia="Courier New" w:cs="Courier New"/>
          <w:color w:val="6AAB73"/>
          <w:sz w:val="20"/>
          <w:szCs w:val="20"/>
        </w:rPr>
      </w:pPr>
    </w:p>
    <w:p w14:paraId="00000040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api-gateway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41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build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42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context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./api-gateway</w:t>
      </w:r>
    </w:p>
    <w:p w14:paraId="00000043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ports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44">
      <w:pPr>
        <w:shd w:val="clear" w:fill="1E1F22"/>
        <w:ind w:left="720" w:firstLine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-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"8888:8888"</w:t>
      </w:r>
    </w:p>
    <w:p w14:paraId="00000045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image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bwnguyenvu/swd392-api-gateway</w:t>
      </w:r>
    </w:p>
    <w:p w14:paraId="00000046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integration-service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47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build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48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context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./integration-service</w:t>
      </w:r>
    </w:p>
    <w:p w14:paraId="00000049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ports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4A">
      <w:pPr>
        <w:shd w:val="clear" w:fill="1E1F22"/>
        <w:ind w:left="720" w:firstLine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-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"8081:8081"</w:t>
      </w:r>
    </w:p>
    <w:p w14:paraId="0000004B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image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bwnguyenvu/integration-service:latest</w:t>
      </w:r>
    </w:p>
    <w:p w14:paraId="0000004C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04D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postgres-db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4E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image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postgres:latest</w:t>
      </w:r>
    </w:p>
    <w:p w14:paraId="0000004F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environment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50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POSTGRES_USER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postgres</w:t>
      </w:r>
    </w:p>
    <w:p w14:paraId="00000051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POSTGRES_PASSWORD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123</w:t>
      </w:r>
    </w:p>
    <w:p w14:paraId="00000052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POSTGRES_DB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resellingFlowerDev</w:t>
      </w:r>
    </w:p>
    <w:p w14:paraId="00000053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ports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54">
      <w:pPr>
        <w:shd w:val="clear" w:fill="1E1F22"/>
        <w:ind w:left="720" w:firstLine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-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"5432:5432"</w:t>
      </w:r>
    </w:p>
    <w:p w14:paraId="00000055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volumes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56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- postgres_data:/var/lib/postgresql/data</w:t>
      </w:r>
    </w:p>
    <w:p w14:paraId="00000057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058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volumes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59">
      <w:pPr>
        <w:shd w:val="clear" w:fill="1E1F22"/>
        <w:ind w:left="720" w:firstLine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postgres_data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</w:t>
      </w:r>
    </w:p>
    <w:p w14:paraId="0000005A">
      <w:pPr>
        <w:ind w:left="720" w:firstLine="0"/>
      </w:pPr>
    </w:p>
    <w:p w14:paraId="0000005B">
      <w:pPr>
        <w:ind w:left="720" w:firstLine="0"/>
      </w:pPr>
    </w:p>
    <w:p w14:paraId="0000005C">
      <w:pPr>
        <w:ind w:left="720" w:firstLine="0"/>
      </w:pPr>
    </w:p>
    <w:p w14:paraId="0000005D">
      <w:pPr>
        <w:ind w:left="720" w:firstLine="0"/>
      </w:pPr>
    </w:p>
    <w:p w14:paraId="0000005E">
      <w:pPr>
        <w:ind w:left="720" w:firstLine="0"/>
      </w:pPr>
    </w:p>
    <w:p w14:paraId="0000005F">
      <w:pPr>
        <w:ind w:left="720" w:firstLine="0"/>
      </w:pPr>
    </w:p>
    <w:p w14:paraId="00000060">
      <w:pPr>
        <w:ind w:left="720" w:firstLine="0"/>
      </w:pPr>
    </w:p>
    <w:p w14:paraId="00000061">
      <w:pPr>
        <w:ind w:left="720" w:firstLine="0"/>
      </w:pPr>
    </w:p>
    <w:p w14:paraId="00000062">
      <w:pPr>
        <w:ind w:left="0" w:firstLine="0"/>
      </w:pPr>
    </w:p>
    <w:p w14:paraId="00000063"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0"/>
        </w:rPr>
        <w:t>Notification DockerFile</w:t>
      </w:r>
    </w:p>
    <w:p w14:paraId="00000064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Use an official OpenJDK runtime as a parent image</w:t>
      </w:r>
    </w:p>
    <w:p w14:paraId="00000065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FROM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openjdk:17-jdk-slim</w:t>
      </w:r>
    </w:p>
    <w:p w14:paraId="00000066">
      <w:pPr>
        <w:numPr>
          <w:ilvl w:val="0"/>
          <w:numId w:val="5"/>
        </w:numPr>
        <w:shd w:val="clear" w:fill="1E1F22"/>
        <w:ind w:left="720" w:hanging="360"/>
      </w:pPr>
    </w:p>
    <w:p w14:paraId="00000067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Set the working directory in the container</w:t>
      </w:r>
    </w:p>
    <w:p w14:paraId="00000068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WORKDIR 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usr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src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app</w:t>
      </w:r>
    </w:p>
    <w:p w14:paraId="00000069">
      <w:pPr>
        <w:numPr>
          <w:ilvl w:val="0"/>
          <w:numId w:val="5"/>
        </w:numPr>
        <w:shd w:val="clear" w:fill="1E1F22"/>
        <w:ind w:left="720" w:hanging="360"/>
      </w:pPr>
    </w:p>
    <w:p w14:paraId="0000006A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Copy the jar file from the target directory to the working directory in the container</w:t>
      </w:r>
    </w:p>
    <w:p w14:paraId="0000006B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COPY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target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notification-service-0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.0.1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-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SNAPSHOT.jar notification-service.jar</w:t>
      </w:r>
    </w:p>
    <w:p w14:paraId="0000006C">
      <w:pPr>
        <w:numPr>
          <w:ilvl w:val="0"/>
          <w:numId w:val="5"/>
        </w:numPr>
        <w:shd w:val="clear" w:fill="1E1F22"/>
        <w:ind w:left="720" w:hanging="360"/>
      </w:pPr>
    </w:p>
    <w:p w14:paraId="0000006D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Expose the port the application runs on</w:t>
      </w:r>
    </w:p>
    <w:p w14:paraId="0000006E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EXPOSE 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8082</w:t>
      </w:r>
    </w:p>
    <w:p w14:paraId="0000006F">
      <w:pPr>
        <w:numPr>
          <w:ilvl w:val="0"/>
          <w:numId w:val="5"/>
        </w:numPr>
        <w:shd w:val="clear" w:fill="1E1F22"/>
        <w:ind w:left="720" w:hanging="360"/>
      </w:pPr>
    </w:p>
    <w:p w14:paraId="00000070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Run the jar file</w:t>
      </w:r>
    </w:p>
    <w:p w14:paraId="00000071">
      <w:pPr>
        <w:numPr>
          <w:ilvl w:val="0"/>
          <w:numId w:val="5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ENTRYPOINT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[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"java"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,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"-jar"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,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"notification-service.jar"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]</w:t>
      </w:r>
    </w:p>
    <w:p w14:paraId="00000072">
      <w:pPr>
        <w:ind w:left="720" w:firstLine="0"/>
      </w:pPr>
    </w:p>
    <w:p w14:paraId="00000073">
      <w:pPr>
        <w:ind w:left="720" w:firstLine="0"/>
      </w:pPr>
    </w:p>
    <w:p w14:paraId="00000074"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MainService DockerFile</w:t>
      </w:r>
    </w:p>
    <w:p w14:paraId="00000075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FROM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openjdk:17-jdk-slim</w:t>
      </w:r>
    </w:p>
    <w:p w14:paraId="00000076">
      <w:pPr>
        <w:numPr>
          <w:ilvl w:val="0"/>
          <w:numId w:val="6"/>
        </w:numPr>
        <w:shd w:val="clear" w:fill="1E1F22"/>
        <w:ind w:left="720" w:hanging="360"/>
      </w:pPr>
    </w:p>
    <w:p w14:paraId="00000077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Set the working directory in the container</w:t>
      </w:r>
    </w:p>
    <w:p w14:paraId="00000078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WORKDIR 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usr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src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app</w:t>
      </w:r>
    </w:p>
    <w:p w14:paraId="00000079">
      <w:pPr>
        <w:numPr>
          <w:ilvl w:val="0"/>
          <w:numId w:val="6"/>
        </w:numPr>
        <w:shd w:val="clear" w:fill="1E1F22"/>
        <w:ind w:left="720" w:hanging="360"/>
      </w:pPr>
    </w:p>
    <w:p w14:paraId="0000007A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Copy the jar file from the target directory to the working directory in the container</w:t>
      </w:r>
    </w:p>
    <w:p w14:paraId="0000007B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COPY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target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myflower-0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.0.1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-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SNAPSHOT.jar myflower-0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.0.1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-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SNAPSHOT.jar</w:t>
      </w:r>
    </w:p>
    <w:p w14:paraId="0000007C">
      <w:pPr>
        <w:numPr>
          <w:ilvl w:val="0"/>
          <w:numId w:val="6"/>
        </w:numPr>
        <w:shd w:val="clear" w:fill="1E1F22"/>
        <w:ind w:left="720" w:hanging="360"/>
      </w:pPr>
    </w:p>
    <w:p w14:paraId="0000007D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AWS_ACCESS_KEY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AWS_ACCESS_KEY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7E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AWS_PRIVATE_KEY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AWS_PRIVATE_KEY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7F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AWS_REGION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AWS_REGION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0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AWS_BUCKET_NAME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AWS_BUCKET_NAME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1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CONNECTION_STRING_POSTGRES_PROD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CONNECTION_STRING_POSTGRES_PROD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2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POSTGRES_USERNAME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POSTGRES_USERNAME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3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POSTGRES_PASSWORD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POSTGRES_PASSWORD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4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EMAIL_USERNAME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EMAIL_USERNAME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5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EMAIL_PASSWORD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EMAIL_PASSWORD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6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KAFKA_BOOTSTRAP_SERVER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KAFKA_BOOTSTRAP_SERVER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7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REDIS_HOST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REDIS_HOST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8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9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GOOGLE_CLIENT_ID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GOOGLE_CLIENT_ID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A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GOOGLE_CLIENT_SECRET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GOOGLE_CLIENT_SECRET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B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JWT_SECRET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JWT_SECRET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C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PUBLIC_API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PUBLIC_API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8D">
      <w:pPr>
        <w:numPr>
          <w:ilvl w:val="0"/>
          <w:numId w:val="6"/>
        </w:numPr>
        <w:shd w:val="clear" w:fill="1E1F22"/>
        <w:ind w:left="720" w:hanging="360"/>
      </w:pPr>
    </w:p>
    <w:p w14:paraId="0000008E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Expose the port the application runs on</w:t>
      </w:r>
    </w:p>
    <w:p w14:paraId="0000008F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EXPOSE 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6868</w:t>
      </w:r>
    </w:p>
    <w:p w14:paraId="00000090">
      <w:pPr>
        <w:numPr>
          <w:ilvl w:val="0"/>
          <w:numId w:val="6"/>
        </w:numPr>
        <w:shd w:val="clear" w:fill="1E1F22"/>
        <w:ind w:left="720" w:hanging="360"/>
      </w:pPr>
    </w:p>
    <w:p w14:paraId="00000091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Run the jar file</w:t>
      </w:r>
    </w:p>
    <w:p w14:paraId="00000092">
      <w:pPr>
        <w:numPr>
          <w:ilvl w:val="0"/>
          <w:numId w:val="6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ENTRYPOINT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[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"java"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,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"-jar"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,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"myflower-0.0.1-SNAPSHOT.jar"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]</w:t>
      </w:r>
    </w:p>
    <w:p w14:paraId="00000093">
      <w:pPr>
        <w:numPr>
          <w:ilvl w:val="0"/>
          <w:numId w:val="6"/>
        </w:numPr>
        <w:ind w:left="720" w:hanging="360"/>
        <w:rPr>
          <w:u w:val="none"/>
        </w:rPr>
      </w:pPr>
    </w:p>
    <w:p w14:paraId="00000094">
      <w:pPr>
        <w:ind w:left="720" w:firstLine="0"/>
      </w:pPr>
    </w:p>
    <w:p w14:paraId="00000095">
      <w:pPr>
        <w:ind w:left="0" w:firstLine="0"/>
      </w:pPr>
    </w:p>
    <w:p w14:paraId="00000096">
      <w:pPr>
        <w:numPr>
          <w:ilvl w:val="0"/>
          <w:numId w:val="7"/>
        </w:numPr>
        <w:ind w:left="720" w:hanging="360"/>
        <w:rPr>
          <w:u w:val="none"/>
        </w:rPr>
      </w:pPr>
      <w:r>
        <w:rPr>
          <w:rtl w:val="0"/>
        </w:rPr>
        <w:t>Integration DockerFile</w:t>
      </w:r>
      <w:r>
        <w:rPr>
          <w:rtl w:val="0"/>
        </w:rPr>
        <w:br w:type="textWrapping"/>
      </w: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Use an official OpenJDK runtime as a parent image</w:t>
      </w:r>
    </w:p>
    <w:p w14:paraId="00000097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FROM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openjdk:17-jdk-slim</w:t>
      </w:r>
    </w:p>
    <w:p w14:paraId="00000098">
      <w:pPr>
        <w:numPr>
          <w:ilvl w:val="0"/>
          <w:numId w:val="7"/>
        </w:numPr>
        <w:shd w:val="clear" w:fill="1E1F22"/>
        <w:ind w:left="720" w:hanging="360"/>
      </w:pPr>
    </w:p>
    <w:p w14:paraId="00000099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Set the working directory in the container</w:t>
      </w:r>
    </w:p>
    <w:p w14:paraId="0000009A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WORKDIR 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usr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src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app</w:t>
      </w:r>
    </w:p>
    <w:p w14:paraId="0000009B">
      <w:pPr>
        <w:numPr>
          <w:ilvl w:val="0"/>
          <w:numId w:val="7"/>
        </w:numPr>
        <w:shd w:val="clear" w:fill="1E1F22"/>
        <w:ind w:left="720" w:hanging="360"/>
      </w:pPr>
    </w:p>
    <w:p w14:paraId="0000009C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Copy the jar file from the target directory to the working directory in the container</w:t>
      </w:r>
    </w:p>
    <w:p w14:paraId="0000009D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COPY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target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integration-service-0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.0.1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-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SNAPSHOT.jar integration-service-0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.0.1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-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SNAPSHOT.jar</w:t>
      </w:r>
    </w:p>
    <w:p w14:paraId="0000009E">
      <w:pPr>
        <w:numPr>
          <w:ilvl w:val="0"/>
          <w:numId w:val="7"/>
        </w:numPr>
        <w:shd w:val="clear" w:fill="1E1F22"/>
        <w:ind w:left="720" w:hanging="360"/>
      </w:pPr>
    </w:p>
    <w:p w14:paraId="0000009F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CONNECTION_STRING_INTEGRATION_POSTGRES_PROD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CONNECTION_STRING_INTEGRATION_POSTGRES_PROD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A0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POSTGRES_USERNAME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USERNAME_INTEGRATION_POSTGRES_PROD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A1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POSTGRES_PASSWORD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PASSWORD_INTEGRATION_POSTGRES_PROD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A2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KAFKA_BOOTSTRAP_SERVER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KAFKA_BOOTSTRAP_SERVER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A3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REDIS_HOST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REDIS_HOST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A4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A5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REDIS_PORT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REDIS_PORT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A6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ENV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REDIS_DATABASE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=${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REDIS_DATABASE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0A7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Expose the port the application runs on</w:t>
      </w:r>
    </w:p>
    <w:p w14:paraId="000000A8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EXPOSE 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8081</w:t>
      </w:r>
    </w:p>
    <w:p w14:paraId="000000A9">
      <w:pPr>
        <w:numPr>
          <w:ilvl w:val="0"/>
          <w:numId w:val="7"/>
        </w:numPr>
        <w:shd w:val="clear" w:fill="1E1F22"/>
        <w:ind w:left="720" w:hanging="360"/>
      </w:pPr>
    </w:p>
    <w:p w14:paraId="000000AA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Run the jar file</w:t>
      </w:r>
    </w:p>
    <w:p w14:paraId="000000AB">
      <w:pPr>
        <w:numPr>
          <w:ilvl w:val="0"/>
          <w:numId w:val="7"/>
        </w:numPr>
        <w:shd w:val="clear" w:fill="1E1F22"/>
        <w:ind w:left="720" w:hanging="360"/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ENTRYPOINT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[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"java"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,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"-jar"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,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"integration-service-0.0.1-SNAPSHOT.jar"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]</w:t>
      </w:r>
    </w:p>
    <w:p w14:paraId="000000AC"/>
    <w:p w14:paraId="000000AD"/>
    <w:p w14:paraId="000000AE"/>
    <w:p w14:paraId="000000AF"/>
    <w:p w14:paraId="000000B0"/>
    <w:p w14:paraId="000000B1"/>
    <w:p w14:paraId="000000B2"/>
    <w:p w14:paraId="000000B3"/>
    <w:p w14:paraId="000000B4"/>
    <w:p w14:paraId="000000B5"/>
    <w:p w14:paraId="000000B6"/>
    <w:p w14:paraId="000000B7">
      <w:pPr>
        <w:numPr>
          <w:ilvl w:val="0"/>
          <w:numId w:val="8"/>
        </w:numPr>
        <w:ind w:left="720" w:hanging="360"/>
        <w:rPr>
          <w:u w:val="none"/>
        </w:rPr>
      </w:pPr>
      <w:r>
        <w:rPr>
          <w:rtl w:val="0"/>
        </w:rPr>
        <w:t>API GATEWAY DOCKERFILE</w:t>
      </w:r>
    </w:p>
    <w:p w14:paraId="000000B8"/>
    <w:p w14:paraId="000000B9">
      <w:r>
        <w:rPr>
          <w:rtl w:val="0"/>
        </w:rPr>
        <w:tab/>
      </w:r>
    </w:p>
    <w:p w14:paraId="000000BA">
      <w:pPr>
        <w:shd w:val="clear" w:fill="1E1F22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Use an official OpenJDK runtime as a parent image</w:t>
      </w:r>
    </w:p>
    <w:p w14:paraId="000000B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FROM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openjdk:17-jdk-slim</w:t>
      </w:r>
    </w:p>
    <w:p w14:paraId="000000B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0BD">
      <w:pPr>
        <w:shd w:val="clear" w:fill="1E1F22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Set the working directory in the container</w:t>
      </w:r>
    </w:p>
    <w:p w14:paraId="000000B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WORKDIR 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usr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src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app</w:t>
      </w:r>
    </w:p>
    <w:p w14:paraId="000000B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0C0">
      <w:pPr>
        <w:shd w:val="clear" w:fill="1E1F22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Copy the jar file from the target directory to the working directory in the container</w:t>
      </w:r>
    </w:p>
    <w:p w14:paraId="000000C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COPY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target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/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api-gateway-0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.0.1</w:t>
      </w: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>-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SNAPSHOT.jar api-gateway.jar</w:t>
      </w:r>
    </w:p>
    <w:p w14:paraId="000000C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0C3">
      <w:pPr>
        <w:shd w:val="clear" w:fill="1E1F22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Expose the port the application runs on</w:t>
      </w:r>
    </w:p>
    <w:p w14:paraId="000000C4">
      <w:pPr>
        <w:shd w:val="clear" w:fill="1E1F22"/>
        <w:rPr>
          <w:rFonts w:ascii="Courier New" w:hAnsi="Courier New" w:eastAsia="Courier New" w:cs="Courier New"/>
          <w:color w:val="2AACB8"/>
          <w:sz w:val="20"/>
          <w:szCs w:val="20"/>
        </w:rPr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EXPOSE </w:t>
      </w:r>
      <w:r>
        <w:rPr>
          <w:rFonts w:ascii="Courier New" w:hAnsi="Courier New" w:eastAsia="Courier New" w:cs="Courier New"/>
          <w:color w:val="2AACB8"/>
          <w:sz w:val="20"/>
          <w:szCs w:val="20"/>
          <w:rtl w:val="0"/>
        </w:rPr>
        <w:t>8888</w:t>
      </w:r>
    </w:p>
    <w:p w14:paraId="000000C5">
      <w:pPr>
        <w:shd w:val="clear" w:fill="1E1F22"/>
        <w:rPr>
          <w:rFonts w:ascii="Courier New" w:hAnsi="Courier New" w:eastAsia="Courier New" w:cs="Courier New"/>
          <w:color w:val="2AACB8"/>
          <w:sz w:val="20"/>
          <w:szCs w:val="20"/>
        </w:rPr>
      </w:pPr>
    </w:p>
    <w:p w14:paraId="000000C6">
      <w:pPr>
        <w:shd w:val="clear" w:fill="1E1F22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># Run the jar file</w:t>
      </w:r>
    </w:p>
    <w:p w14:paraId="000000C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CF8E6D"/>
          <w:sz w:val="20"/>
          <w:szCs w:val="20"/>
          <w:rtl w:val="0"/>
        </w:rPr>
        <w:t xml:space="preserve">ENTRYPOINT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[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"java"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,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"-jar"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, 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"api-gateway.jar"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]</w:t>
      </w:r>
    </w:p>
    <w:p w14:paraId="000000C8"/>
    <w:p w14:paraId="000000C9"/>
    <w:p w14:paraId="000000CA">
      <w:pPr>
        <w:numPr>
          <w:ilvl w:val="0"/>
          <w:numId w:val="9"/>
        </w:numPr>
        <w:ind w:left="720" w:hanging="360"/>
        <w:rPr>
          <w:u w:val="none"/>
        </w:rPr>
      </w:pPr>
      <w:r>
        <w:rPr>
          <w:rtl w:val="0"/>
        </w:rPr>
        <w:t>JENKINSFILE</w:t>
      </w:r>
    </w:p>
    <w:p w14:paraId="000000C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pipeline {</w:t>
      </w:r>
    </w:p>
    <w:p w14:paraId="000000C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agent any</w:t>
      </w:r>
    </w:p>
    <w:p w14:paraId="000000C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tools {</w:t>
      </w:r>
    </w:p>
    <w:p w14:paraId="000000C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maven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my-maven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0C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}</w:t>
      </w:r>
    </w:p>
    <w:p w14:paraId="000000D0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0D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stages {</w:t>
      </w:r>
    </w:p>
    <w:p w14:paraId="000000D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Setup Environment Variables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0D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0D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0D5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withCredentials([</w:t>
      </w:r>
    </w:p>
    <w:p w14:paraId="000000D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aws-access-key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AWS_ACCESS_KEY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D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AWS_PRIVATE_KEY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AWS_PRIVATE_KEY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D8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AWS_REGION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AWS_REGION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D9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AWS_BUCKET_NAME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AWS_BUCKET_NAME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D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CONNECTION_STRING_POSTGRES_PROD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CONNECTION_STRING_POSTGRES_PROD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D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CONNECTION_STRING_POSTGRES_DEV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CONNECTION_STRING_POSTGRES_DEV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D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POSTGRES_USERNAME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POSTGRES_USERNAME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D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POSTGRES_PASSWORD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POSTGRES_PASSWORD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D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PAYOS_CLIENT_ID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PAYOS_CLIENT_ID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D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PAYOS_API_KEY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PAYOS_API_KEY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0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PAYOS_CHECKSUM_KEY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PAYOS_CHECKSUM_KEY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EMAIL_USERNAME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EMAIL_USERNAME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EMAIL_PASSWORD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EMAIL_PASSWORD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KAFKA_BOOTSTRAP_SERVER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KAFKA_BOOTSTRAP_SERVER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REDIS_HOST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REDIS_HOST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5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REDIS_PORT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REDIS_PORT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REDIS_PASSWORD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REDIS_PASSWORD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REDIS_DATABASE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REDIS_DATABASE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8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GOOGLE_CLIENT_ID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GOOGLE_CLIENT_ID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9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GOOGLE_CLIENT_SECRET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GOOGLE_CLIENT_SECRET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JWT_SECRET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JWT_SECRET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PUBLIC_API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PUBLIC_API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CONNECTION_STRING_NOTIFICATION_DEV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CONNECTION_STRING_NOTIFICATION_DEV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'),</w:t>
      </w:r>
    </w:p>
    <w:p w14:paraId="000000E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]) {</w:t>
      </w:r>
    </w:p>
    <w:p w14:paraId="000000EE">
      <w:pPr>
        <w:shd w:val="clear" w:fill="1E1F22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//</w:t>
      </w: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 xml:space="preserve"> This block sets up the environment variables</w:t>
      </w:r>
    </w:p>
    <w:p w14:paraId="000000EF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AWS_ACCESS_KEY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AWS_ACCESS_KEY</w:t>
      </w:r>
    </w:p>
    <w:p w14:paraId="000000F0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AWS_PRIVATE_KEY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AWS_PRIVATE_KEY</w:t>
      </w:r>
    </w:p>
    <w:p w14:paraId="000000F1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AWS_REGION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AWS_REGION</w:t>
      </w:r>
    </w:p>
    <w:p w14:paraId="000000F2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AWS_BUCKET_NAME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AWS_BUCKET_NAME</w:t>
      </w:r>
    </w:p>
    <w:p w14:paraId="000000F3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CONNECTION_STRING_POSTGRES_PROD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CONNECTION_STRING_POSTGRES_PROD</w:t>
      </w:r>
    </w:p>
    <w:p w14:paraId="000000F4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CONNECTION_STRING_POSTGRES_DEV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CONNECTION_STRING_POSTGRES_DEV</w:t>
      </w:r>
    </w:p>
    <w:p w14:paraId="000000F5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POSTGRES_USERNAME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POSTGRES_USERNAME</w:t>
      </w:r>
    </w:p>
    <w:p w14:paraId="000000F6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POSTGRES_PASSWORD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POSTGRES_PASSWORD</w:t>
      </w:r>
    </w:p>
    <w:p w14:paraId="000000F7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PAYOS_CLIENT_ID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PAYOS_CLIENT_ID</w:t>
      </w:r>
    </w:p>
    <w:p w14:paraId="000000F8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PAYOS_API_KEY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PAYOS_API_KEY</w:t>
      </w:r>
    </w:p>
    <w:p w14:paraId="000000F9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PAYOS_CHECKSUM_KEY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PAYOS_CHECKSUM_KEY</w:t>
      </w:r>
    </w:p>
    <w:p w14:paraId="000000FA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EMAIL_USERNAME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EMAIL_USERNAME</w:t>
      </w:r>
    </w:p>
    <w:p w14:paraId="000000FB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EMAIL_PASSWORD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EMAIL_PASSWORD</w:t>
      </w:r>
    </w:p>
    <w:p w14:paraId="000000FC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KAFKA_BOOTSTRAP_SERVER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KAFKA_BOOTSTRAP_SERVER</w:t>
      </w:r>
    </w:p>
    <w:p w14:paraId="000000FD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REDIS_HOST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REDIS_HOST</w:t>
      </w:r>
    </w:p>
    <w:p w14:paraId="000000FE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REDIS_PORT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REDIS_PORT</w:t>
      </w:r>
    </w:p>
    <w:p w14:paraId="000000FF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REDIS_PASSWORD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REDIS_PASSWORD</w:t>
      </w:r>
    </w:p>
    <w:p w14:paraId="00000100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REDIS_DATABASE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REDIS_DATABASE</w:t>
      </w:r>
    </w:p>
    <w:p w14:paraId="00000101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GOOGLE_CLIENT_ID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GOOGLE_CLIENT_ID</w:t>
      </w:r>
    </w:p>
    <w:p w14:paraId="00000102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GOOGLE_CLIENT_SECRET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GOOGLE_CLIENT_SECRET</w:t>
      </w:r>
    </w:p>
    <w:p w14:paraId="00000103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JWT_SECRET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JWT_SECRET</w:t>
      </w:r>
    </w:p>
    <w:p w14:paraId="00000104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PUBLIC_API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PUBLIC_API</w:t>
      </w:r>
    </w:p>
    <w:p w14:paraId="00000105">
      <w:pPr>
        <w:shd w:val="clear" w:fill="1E1F22"/>
        <w:rPr>
          <w:rFonts w:ascii="Courier New" w:hAnsi="Courier New" w:eastAsia="Courier New" w:cs="Courier New"/>
          <w:i/>
          <w:color w:val="C77DBB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env.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 xml:space="preserve">CONNECTION_STRING_NOTIFICATION_DEV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=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CONNECTION_STRING_NOTIFICATION_DEV</w:t>
      </w:r>
    </w:p>
    <w:p w14:paraId="0000010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}</w:t>
      </w:r>
    </w:p>
    <w:p w14:paraId="0000010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08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09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0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0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Start Redis and Postgres Containers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0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0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0E">
      <w:pPr>
        <w:shd w:val="clear" w:fill="1E1F22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//</w:t>
      </w: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 xml:space="preserve"> Start Redis if not running</w:t>
      </w:r>
    </w:p>
    <w:p w14:paraId="0000010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'''</w:t>
      </w:r>
    </w:p>
    <w:p w14:paraId="00000110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if [ $(docker inspect -f '{{.State.Running}}' 03157b32e3f3) = "false" ]; then</w:t>
      </w:r>
    </w:p>
    <w:p w14:paraId="00000111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docker start 03157b32e3f3;</w:t>
      </w:r>
    </w:p>
    <w:p w14:paraId="00000112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fi</w:t>
      </w:r>
    </w:p>
    <w:p w14:paraId="0000011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'''</w:t>
      </w:r>
    </w:p>
    <w:p w14:paraId="0000011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15">
      <w:pPr>
        <w:shd w:val="clear" w:fill="1E1F22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//</w:t>
      </w:r>
      <w:r>
        <w:rPr>
          <w:rFonts w:ascii="Courier New" w:hAnsi="Courier New" w:eastAsia="Courier New" w:cs="Courier New"/>
          <w:color w:val="7A7E85"/>
          <w:sz w:val="20"/>
          <w:szCs w:val="20"/>
          <w:rtl w:val="0"/>
        </w:rPr>
        <w:t xml:space="preserve"> Start Postgres if not running</w:t>
      </w:r>
    </w:p>
    <w:p w14:paraId="0000011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'''</w:t>
      </w:r>
    </w:p>
    <w:p w14:paraId="00000117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if [ $(docker inspect -f '{{.State.Running}}' e311c112c83b) = "false" ]; then</w:t>
      </w:r>
    </w:p>
    <w:p w14:paraId="00000118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docker start e311c112c83b;</w:t>
      </w:r>
    </w:p>
    <w:p w14:paraId="00000119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fi</w:t>
      </w:r>
    </w:p>
    <w:p w14:paraId="0000011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'''</w:t>
      </w:r>
    </w:p>
    <w:p w14:paraId="0000011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1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1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1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1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Start Zookeeper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20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2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2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'''</w:t>
      </w:r>
    </w:p>
    <w:p w14:paraId="00000123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if [ $(docker inspect -f '{{.State.Running}}' 4a53c8e9239e) = "false" ]; then</w:t>
      </w:r>
    </w:p>
    <w:p w14:paraId="00000124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docker start 4a53c8e9239e;</w:t>
      </w:r>
    </w:p>
    <w:p w14:paraId="00000125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fi</w:t>
      </w:r>
    </w:p>
    <w:p w14:paraId="0000012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'''</w:t>
      </w:r>
    </w:p>
    <w:p w14:paraId="0000012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28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29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2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2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Build Maven for Main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2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2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checkout scmGit(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branches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[[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name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*/main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']],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extensions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: [],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userRemoteConfigs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[[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url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https://github.com/BWNguyenVu/swd392-be.git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']])</w:t>
      </w:r>
    </w:p>
    <w:p w14:paraId="0000012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2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dir('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./main-service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30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'''</w:t>
      </w:r>
    </w:p>
    <w:p w14:paraId="00000131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mvn clean install -X \</w:t>
      </w:r>
    </w:p>
    <w:p w14:paraId="00000132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-Daws.accessKey=${AWS_ACCESS_KEY} \</w:t>
      </w:r>
    </w:p>
    <w:p w14:paraId="00000133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-Daws.privateKey=${AWS_PRIVATE_KEY} \</w:t>
      </w:r>
    </w:p>
    <w:p w14:paraId="00000134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-Daws.region=${AWS_REGION} \</w:t>
      </w:r>
    </w:p>
    <w:p w14:paraId="00000135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-Daws.bucketName=${AWS_BUCKET_NAME} \</w:t>
      </w:r>
    </w:p>
    <w:p w14:paraId="00000136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-Dspring.datasource.url=${CONNECTION_STRING_POSTGRES_PROD} \</w:t>
      </w:r>
    </w:p>
    <w:p w14:paraId="00000137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-Dspring.datasource.username=${POSTGRES_USERNAME} \</w:t>
      </w:r>
    </w:p>
    <w:p w14:paraId="00000138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-Dspring.datasource.password=${POSTGRES_PASSWORD} \</w:t>
      </w:r>
    </w:p>
    <w:p w14:paraId="00000139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-Dspring.mail.username=${EMAIL_USERNAME} \</w:t>
      </w:r>
    </w:p>
    <w:p w14:paraId="0000013A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-Dspring.mail.password="${EMAIL_PASSWORD}" \</w:t>
      </w:r>
    </w:p>
    <w:p w14:paraId="0000013B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-Dspring.kafka.bootstrap-servers=${KAFKA_BOOTSTRAP_SERVER} \</w:t>
      </w:r>
    </w:p>
    <w:p w14:paraId="0000013C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-Dspring.data.redis.host=${REDIS_HOST} \</w:t>
      </w:r>
    </w:p>
    <w:p w14:paraId="0000013D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-Dspring.data.redis.password="${REDIS_PASSWORD}" \</w:t>
      </w:r>
    </w:p>
    <w:p w14:paraId="0000013E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-Dspring.security.oauth2.client.registration.google.client-id=${GOOGLE_CLIENT_ID} \</w:t>
      </w:r>
    </w:p>
    <w:p w14:paraId="0000013F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-Dspring.security.oauth2.client.registration.google.client-secret=${GOOGLE_CLIENT_SECRET} \</w:t>
      </w:r>
    </w:p>
    <w:p w14:paraId="00000140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-Djwt.secret=${JWT_SECRET} \</w:t>
      </w:r>
    </w:p>
    <w:p w14:paraId="00000141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-Dpublic.api.url=${PUBLIC_API}</w:t>
      </w:r>
    </w:p>
    <w:p w14:paraId="0000014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'''</w:t>
      </w:r>
    </w:p>
    <w:p w14:paraId="0000014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4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45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4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4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Build Maven for Notification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48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49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dir('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./notification-service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4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'''</w:t>
      </w:r>
    </w:p>
    <w:p w14:paraId="0000014B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mvn clean install -X \</w:t>
      </w:r>
    </w:p>
    <w:p w14:paraId="0000014C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-Dspring.mail.username=${EMAIL_USERNAME} \</w:t>
      </w:r>
    </w:p>
    <w:p w14:paraId="0000014D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-Dspring.mail.password="${EMAIL_PASSWORD}" \</w:t>
      </w:r>
    </w:p>
    <w:p w14:paraId="0000014E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-Dspring.kafka.bootstrap-servers=${KAFKA_BOOTSTRAP_SERVER} \</w:t>
      </w:r>
    </w:p>
    <w:p w14:paraId="0000014F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-Dpublic.api.url=${PUBLIC_API} \</w:t>
      </w:r>
    </w:p>
    <w:p w14:paraId="00000150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-Dspring.datasource.url=${CONNECTION_STRING_NOTIFICATION_DEV} \</w:t>
      </w:r>
    </w:p>
    <w:p w14:paraId="00000151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-Dspring.datasource.username=${POSTGRES_USERNAME} \</w:t>
      </w:r>
    </w:p>
    <w:p w14:paraId="00000152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-Dspring.datasource.password=${POSTGRES_PASSWORD} \</w:t>
      </w:r>
    </w:p>
    <w:p w14:paraId="0000015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'''</w:t>
      </w:r>
    </w:p>
    <w:p w14:paraId="0000015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55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5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5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58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Build Docker Image for Main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59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5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5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sudo docker build -t bwnguyenvu/swd392-be ./main-service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5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5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5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5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60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Build Docker Image for Notification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6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6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6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sudo docker build -t bwnguyenvu/swd392-notification ./notification-service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6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65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6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6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68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Push Image to Docker Hub for Main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69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6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6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withCredentials([string(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credentialsId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dockerhub-pwd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', </w:t>
      </w:r>
      <w:r>
        <w:rPr>
          <w:rFonts w:ascii="Courier New" w:hAnsi="Courier New" w:eastAsia="Courier New" w:cs="Courier New"/>
          <w:i/>
          <w:color w:val="C77DBB"/>
          <w:sz w:val="20"/>
          <w:szCs w:val="20"/>
          <w:rtl w:val="0"/>
        </w:rPr>
        <w:t>variable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: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dockerhubpwd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')]) {</w:t>
      </w:r>
    </w:p>
    <w:p w14:paraId="0000016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docker login -u bwnguyenvu -p ${dockerhubpwd}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6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}</w:t>
      </w:r>
    </w:p>
    <w:p w14:paraId="0000016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docker push bwnguyenvu/swd392-be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6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70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7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7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7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Push Image to Docker Hub for Notification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7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75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7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docker push bwnguyenvu/swd392-notification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7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78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79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7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7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Pull Docker Image for Main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7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7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7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sudo docker pull bwnguyenvu/swd392-be:latest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7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80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8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8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8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Pull Docker Image for Notification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8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85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8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sudo docker pull bwnguyenvu/swd392-notification:latest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87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88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89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8A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8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Run Docker Container for Main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8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8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8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sudo docker stop swd392-container || true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8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sudo docker rm swd392-container || true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90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9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'''</w:t>
      </w:r>
    </w:p>
    <w:p w14:paraId="00000192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sudo docker run -d -p 6868:6868 \</w:t>
      </w:r>
    </w:p>
    <w:p w14:paraId="00000193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--name swd392-container \</w:t>
      </w:r>
    </w:p>
    <w:p w14:paraId="00000194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AWS_ACCESS_KEY=${AWS_ACCESS_KEY} \</w:t>
      </w:r>
    </w:p>
    <w:p w14:paraId="00000195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AWS_PRIVATE_KEY=${AWS_PRIVATE_KEY} \</w:t>
      </w:r>
    </w:p>
    <w:p w14:paraId="00000196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AWS_REGION=${AWS_REGION} \</w:t>
      </w:r>
    </w:p>
    <w:p w14:paraId="00000197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AWS_BUCKET_NAME=${AWS_BUCKET_NAME} \</w:t>
      </w:r>
    </w:p>
    <w:p w14:paraId="00000198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CONNECTION_STRING_POSTGRES_PROD=${CONNECTION_STRING_POSTGRES_PROD} \</w:t>
      </w:r>
    </w:p>
    <w:p w14:paraId="00000199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CONNECTION_STRING_POSTGRES_DEV=${CONNECTION_STRING_POSTGRES_DEV} \</w:t>
      </w:r>
    </w:p>
    <w:p w14:paraId="0000019A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POSTGRES_USERNAME=${POSTGRES_USERNAME} \</w:t>
      </w:r>
    </w:p>
    <w:p w14:paraId="0000019B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POSTGRES_PASSWORD=${POSTGRES_PASSWORD} \</w:t>
      </w:r>
    </w:p>
    <w:p w14:paraId="0000019C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PAYOS_CLIENT_ID=${PAYOS_CLIENT_ID} \</w:t>
      </w:r>
    </w:p>
    <w:p w14:paraId="0000019D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PAYOS_API_KEY=${PAYOS_API_KEY} \</w:t>
      </w:r>
    </w:p>
    <w:p w14:paraId="0000019E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PAYOS_CHECKSUM_KEY=${PAYOS_CHECKSUM_KEY} \</w:t>
      </w:r>
    </w:p>
    <w:p w14:paraId="0000019F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EMAIL_USERNAME=${EMAIL_USERNAME} \</w:t>
      </w:r>
    </w:p>
    <w:p w14:paraId="000001A0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EMAIL_PASSWORD="${EMAIL_PASSWORD}" \</w:t>
      </w:r>
    </w:p>
    <w:p w14:paraId="000001A1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KAFKA_BOOTSTRAP_SERVER=${KAFKA_BOOTSTRAP_SERVER} \</w:t>
      </w:r>
    </w:p>
    <w:p w14:paraId="000001A2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REDIS_HOST=${REDIS_HOST} \</w:t>
      </w:r>
    </w:p>
    <w:p w14:paraId="000001A3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REDIS_PORT=${REDIS_PORT} \</w:t>
      </w:r>
    </w:p>
    <w:p w14:paraId="000001A4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REDIS_PASSWORD="${REDIS_PASSWORD}" \</w:t>
      </w:r>
    </w:p>
    <w:p w14:paraId="000001A5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REDIS_DATABASE=${REDIS_DATABASE} \</w:t>
      </w:r>
    </w:p>
    <w:p w14:paraId="000001A6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GOOGLE_CLIENT_ID=${GOOGLE_CLIENT_ID} \</w:t>
      </w:r>
    </w:p>
    <w:p w14:paraId="000001A7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GOOGLE_CLIENT_SECRET=${GOOGLE_CLIENT_SECRET} \</w:t>
      </w:r>
    </w:p>
    <w:p w14:paraId="000001A8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JWT_SECRET=${JWT_SECRET} \</w:t>
      </w:r>
    </w:p>
    <w:p w14:paraId="000001A9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PUBLIC_API=${PUBLIC_API} \</w:t>
      </w:r>
    </w:p>
    <w:p w14:paraId="000001AA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bwnguyenvu/swd392-be:latest</w:t>
      </w:r>
    </w:p>
    <w:p w14:paraId="000001AB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'''</w:t>
      </w:r>
    </w:p>
    <w:p w14:paraId="000001AC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AD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AE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AF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B0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stage('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Run Docker Container for Notification Service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') {</w:t>
      </w:r>
    </w:p>
    <w:p w14:paraId="000001B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steps {</w:t>
      </w:r>
    </w:p>
    <w:p w14:paraId="000001B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script {</w:t>
      </w:r>
    </w:p>
    <w:p w14:paraId="000001B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sudo docker stop swd392-notification-container || true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B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</w:t>
      </w: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>sudo docker rm swd392-notification-container || true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</w:t>
      </w:r>
    </w:p>
    <w:p w14:paraId="000001B5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</w:p>
    <w:p w14:paraId="000001B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    sh '''</w:t>
      </w:r>
    </w:p>
    <w:p w14:paraId="000001B7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sudo docker run -d -p 8082:8082 \</w:t>
      </w:r>
    </w:p>
    <w:p w14:paraId="000001B8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--name swd392-notification-container \</w:t>
      </w:r>
    </w:p>
    <w:p w14:paraId="000001B9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EMAIL_USERNAME=${EMAIL_USERNAME} \</w:t>
      </w:r>
    </w:p>
    <w:p w14:paraId="000001BA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EMAIL_PASSWORD="${EMAIL_PASSWORD}" \</w:t>
      </w:r>
    </w:p>
    <w:p w14:paraId="000001BB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KAFKA_BOOTSTRAP_SERVER=${KAFKA_BOOTSTRAP_SERVER} \</w:t>
      </w:r>
    </w:p>
    <w:p w14:paraId="000001BC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PUBLIC_API=${PUBLIC_API} \</w:t>
      </w:r>
    </w:p>
    <w:p w14:paraId="000001BD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CONNECTION_STRING_NOTIFICATION_DEV=${CONNECTION_STRING_NOTIFICATION_DEV} \</w:t>
      </w:r>
    </w:p>
    <w:p w14:paraId="000001BE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POSTGRES_USERNAME=${POSTGRES_USERNAME} \</w:t>
      </w:r>
    </w:p>
    <w:p w14:paraId="000001BF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-e POSTGRES_PASSWORD=${POSTGRES_PASSWORD} \</w:t>
      </w:r>
    </w:p>
    <w:p w14:paraId="000001C0">
      <w:pPr>
        <w:shd w:val="clear" w:fill="1E1F22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    bwnguyenvu/swd392-notification:latest</w:t>
      </w:r>
    </w:p>
    <w:p w14:paraId="000001C1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6AAB73"/>
          <w:sz w:val="20"/>
          <w:szCs w:val="20"/>
          <w:rtl w:val="0"/>
        </w:rPr>
        <w:t xml:space="preserve">                   </w:t>
      </w: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'''</w:t>
      </w:r>
    </w:p>
    <w:p w14:paraId="000001C2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    }</w:t>
      </w:r>
    </w:p>
    <w:p w14:paraId="000001C3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    }</w:t>
      </w:r>
    </w:p>
    <w:p w14:paraId="000001C4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    }</w:t>
      </w:r>
    </w:p>
    <w:p w14:paraId="000001C5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 xml:space="preserve">   }</w:t>
      </w:r>
    </w:p>
    <w:p w14:paraId="000001C6">
      <w:pPr>
        <w:shd w:val="clear" w:fill="1E1F22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ascii="Courier New" w:hAnsi="Courier New" w:eastAsia="Courier New" w:cs="Courier New"/>
          <w:color w:val="BCBEC4"/>
          <w:sz w:val="20"/>
          <w:szCs w:val="20"/>
          <w:rtl w:val="0"/>
        </w:rPr>
        <w:t>}</w:t>
      </w:r>
    </w:p>
    <w:p w14:paraId="000001C7"/>
    <w:p w14:paraId="000001C8"/>
    <w:p w14:paraId="000001C9">
      <w:pPr>
        <w:pStyle w:val="2"/>
      </w:pPr>
      <w:bookmarkStart w:id="5" w:name="_c4mbr5j3nlnj" w:colFirst="0" w:colLast="0"/>
      <w:bookmarkEnd w:id="5"/>
      <w:r>
        <w:rPr>
          <w:rtl w:val="0"/>
        </w:rPr>
        <w:t>Step 5: Setup Jenkins &amp; Github Webhook</w:t>
      </w:r>
    </w:p>
    <w:p w14:paraId="000001CA">
      <w:pPr>
        <w:pStyle w:val="3"/>
      </w:pPr>
      <w:bookmarkStart w:id="6" w:name="_blz8dik8jiju" w:colFirst="0" w:colLast="0"/>
      <w:bookmarkEnd w:id="6"/>
      <w:r>
        <w:rPr>
          <w:rtl w:val="0"/>
        </w:rPr>
        <w:t>Setup Jenkins</w:t>
      </w:r>
    </w:p>
    <w:p w14:paraId="000001CB">
      <w:r>
        <w:drawing>
          <wp:inline distT="114300" distB="114300" distL="114300" distR="114300">
            <wp:extent cx="5730875" cy="32893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C">
      <w:r>
        <w:drawing>
          <wp:inline distT="114300" distB="114300" distL="114300" distR="114300">
            <wp:extent cx="5730875" cy="34163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D">
      <w:r>
        <w:drawing>
          <wp:inline distT="114300" distB="114300" distL="114300" distR="114300">
            <wp:extent cx="5730875" cy="34290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E">
      <w:pPr>
        <w:pStyle w:val="3"/>
      </w:pPr>
      <w:bookmarkStart w:id="7" w:name="_clxrxtjctpyp" w:colFirst="0" w:colLast="0"/>
      <w:bookmarkEnd w:id="7"/>
      <w:r>
        <w:rPr>
          <w:rtl w:val="0"/>
        </w:rPr>
        <w:t>Setup WEBHOOK</w:t>
      </w:r>
    </w:p>
    <w:p w14:paraId="000001CF">
      <w:r>
        <w:drawing>
          <wp:inline distT="114300" distB="114300" distL="114300" distR="114300">
            <wp:extent cx="5730875" cy="3441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0">
      <w:pPr>
        <w:ind w:left="0" w:firstLine="0"/>
      </w:pPr>
    </w:p>
    <w:p w14:paraId="000001D1">
      <w:pPr>
        <w:pStyle w:val="3"/>
      </w:pPr>
      <w:bookmarkStart w:id="8" w:name="_igiyfw3ylaje" w:colFirst="0" w:colLast="0"/>
      <w:bookmarkEnd w:id="8"/>
      <w:r>
        <w:rPr>
          <w:rtl w:val="0"/>
        </w:rPr>
        <w:t>View Stage</w:t>
      </w:r>
    </w:p>
    <w:p w14:paraId="000001D2">
      <w:pPr>
        <w:ind w:left="0" w:firstLine="0"/>
      </w:pPr>
      <w:r>
        <w:drawing>
          <wp:inline distT="114300" distB="114300" distL="114300" distR="114300">
            <wp:extent cx="5730875" cy="34290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3">
      <w:pPr>
        <w:ind w:left="0" w:firstLine="0"/>
      </w:pPr>
    </w:p>
    <w:p w14:paraId="000001D4">
      <w:pPr>
        <w:pStyle w:val="3"/>
      </w:pPr>
      <w:bookmarkStart w:id="9" w:name="_1wx9cruaokpl" w:colFirst="0" w:colLast="0"/>
      <w:bookmarkEnd w:id="9"/>
      <w:r>
        <w:rPr>
          <w:rtl w:val="0"/>
        </w:rPr>
        <w:t>View Stage Details</w:t>
      </w:r>
    </w:p>
    <w:p w14:paraId="000001D5">
      <w:r>
        <w:drawing>
          <wp:inline distT="114300" distB="114300" distL="114300" distR="114300">
            <wp:extent cx="5730875" cy="2844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D6"/>
    <w:p w14:paraId="000001D7">
      <w:pPr>
        <w:pStyle w:val="2"/>
      </w:pPr>
      <w:bookmarkStart w:id="10" w:name="_3th9q8vfn2nu" w:colFirst="0" w:colLast="0"/>
      <w:bookmarkEnd w:id="10"/>
      <w:r>
        <w:rPr>
          <w:rtl w:val="0"/>
        </w:rPr>
        <w:t>Setup Kafka &amp; Zookeeper</w:t>
      </w:r>
    </w:p>
    <w:p w14:paraId="000001D8">
      <w:pPr>
        <w:numPr>
          <w:ilvl w:val="0"/>
          <w:numId w:val="10"/>
        </w:numPr>
        <w:spacing w:before="240" w:after="240"/>
        <w:ind w:left="720" w:hanging="360"/>
      </w:pPr>
      <w:r>
        <w:rPr>
          <w:rtl w:val="0"/>
        </w:rPr>
        <w:t>Zookeeper</w:t>
      </w:r>
    </w:p>
    <w:p w14:paraId="000001D9">
      <w:pPr>
        <w:spacing w:before="240" w:after="240"/>
        <w:rPr>
          <w:color w:val="1155CC"/>
          <w:u w:val="single"/>
        </w:rPr>
      </w:pPr>
      <w:r>
        <w:rPr>
          <w:rtl w:val="0"/>
        </w:rPr>
        <w:t>wget</w:t>
      </w:r>
      <w:r>
        <w:fldChar w:fldCharType="begin"/>
      </w:r>
      <w:r>
        <w:instrText xml:space="preserve"> HYPERLINK "https://downloads.apache.org/zookeeper/zookeeper-3.8.4/apache-zookeeper-3.8.4-bin.tar.gz" \h </w:instrText>
      </w:r>
      <w:r>
        <w:fldChar w:fldCharType="separate"/>
      </w:r>
      <w:r>
        <w:rPr>
          <w:rtl w:val="0"/>
        </w:rPr>
        <w:t xml:space="preserve"> </w:t>
      </w:r>
      <w:r>
        <w:rPr>
          <w:rtl w:val="0"/>
        </w:rPr>
        <w:fldChar w:fldCharType="end"/>
      </w:r>
      <w:r>
        <w:fldChar w:fldCharType="begin"/>
      </w:r>
      <w:r>
        <w:instrText xml:space="preserve"> HYPERLINK "https://downloads.apache.org/zookeeper/zookeeper-3.8.4/apache-zookeeper-3.8.4-bin.tar.gz" \h </w:instrText>
      </w:r>
      <w:r>
        <w:fldChar w:fldCharType="separate"/>
      </w:r>
      <w:r>
        <w:rPr>
          <w:color w:val="1155CC"/>
          <w:u w:val="single"/>
          <w:rtl w:val="0"/>
        </w:rPr>
        <w:t>https://downloads.apache.org/zookeeper/zookeeper-3.8.4/apache-zookeeper-3.8.4-bin.tar.gz</w:t>
      </w:r>
      <w:r>
        <w:rPr>
          <w:color w:val="1155CC"/>
          <w:u w:val="single"/>
          <w:rtl w:val="0"/>
        </w:rPr>
        <w:fldChar w:fldCharType="end"/>
      </w:r>
    </w:p>
    <w:p w14:paraId="000001DA">
      <w:pPr>
        <w:spacing w:before="240" w:after="240"/>
      </w:pPr>
      <w:r>
        <w:rPr>
          <w:rtl w:val="0"/>
        </w:rPr>
        <w:t>tar -xzf apache-zookeeper-3.8.4-bin.tar.gz</w:t>
      </w:r>
    </w:p>
    <w:p w14:paraId="000001DB">
      <w:pPr>
        <w:spacing w:before="240" w:after="240"/>
      </w:pPr>
      <w:r>
        <w:rPr>
          <w:rtl w:val="0"/>
        </w:rPr>
        <w:t>nohup bin/zkServer.sh start &gt; zkServer.log 2&gt;&amp;1 &amp;</w:t>
      </w:r>
    </w:p>
    <w:p w14:paraId="000001DC">
      <w:pPr>
        <w:spacing w:before="240" w:after="240"/>
        <w:rPr>
          <w:rFonts w:ascii="Roboto Mono" w:hAnsi="Roboto Mono" w:eastAsia="Roboto Mono" w:cs="Roboto Mono"/>
          <w:b/>
          <w:color w:val="188038"/>
        </w:rPr>
      </w:pPr>
      <w:r>
        <w:rPr>
          <w:rFonts w:ascii="Roboto Mono" w:hAnsi="Roboto Mono" w:eastAsia="Roboto Mono" w:cs="Roboto Mono"/>
          <w:b/>
          <w:color w:val="188038"/>
          <w:rtl w:val="0"/>
        </w:rPr>
        <w:t>nohup apache-zookeeper-3.8.4-bin/bin/zkServer.sh start &gt; zkServer.log 2&gt;&amp;1 &amp;</w:t>
      </w:r>
    </w:p>
    <w:p w14:paraId="000001DD">
      <w:pPr>
        <w:numPr>
          <w:ilvl w:val="0"/>
          <w:numId w:val="11"/>
        </w:numPr>
        <w:spacing w:before="240" w:after="0" w:afterAutospacing="0"/>
        <w:ind w:left="720" w:hanging="360"/>
      </w:pPr>
      <w:r>
        <w:rPr>
          <w:rtl w:val="0"/>
        </w:rPr>
        <w:t>Kafka</w:t>
      </w:r>
    </w:p>
    <w:p w14:paraId="000001DE">
      <w:pPr>
        <w:numPr>
          <w:ilvl w:val="0"/>
          <w:numId w:val="12"/>
        </w:numPr>
        <w:spacing w:before="0" w:beforeAutospacing="0" w:after="240"/>
        <w:ind w:left="720" w:hanging="360"/>
      </w:pPr>
      <w:r>
        <w:rPr>
          <w:rtl w:val="0"/>
        </w:rPr>
        <w:t>wget</w:t>
      </w:r>
      <w:r>
        <w:fldChar w:fldCharType="begin"/>
      </w:r>
      <w:r>
        <w:instrText xml:space="preserve"> HYPERLINK "https://downloads.apache.org/kafka/3.8.0/kafka_2.13-3.8.0.tgz" \h </w:instrText>
      </w:r>
      <w:r>
        <w:fldChar w:fldCharType="separate"/>
      </w:r>
      <w:r>
        <w:rPr>
          <w:rtl w:val="0"/>
        </w:rPr>
        <w:t xml:space="preserve"> </w:t>
      </w:r>
      <w:r>
        <w:rPr>
          <w:rtl w:val="0"/>
        </w:rPr>
        <w:fldChar w:fldCharType="end"/>
      </w:r>
      <w:r>
        <w:fldChar w:fldCharType="begin"/>
      </w:r>
      <w:r>
        <w:instrText xml:space="preserve"> HYPERLINK "https://downloads.apache.org/kafka/3.8.0/kafka_2.13-3.8.0.tgz" \h </w:instrText>
      </w:r>
      <w:r>
        <w:fldChar w:fldCharType="separate"/>
      </w:r>
      <w:r>
        <w:rPr>
          <w:color w:val="1155CC"/>
          <w:u w:val="single"/>
          <w:rtl w:val="0"/>
        </w:rPr>
        <w:t>https://downloads.apache.org/kafka/3.8.0/kafka_2.13-3.8.0.tgz</w:t>
      </w:r>
      <w:r>
        <w:rPr>
          <w:color w:val="1155CC"/>
          <w:u w:val="single"/>
          <w:rtl w:val="0"/>
        </w:rPr>
        <w:br w:type="textWrapping"/>
      </w:r>
      <w:r>
        <w:rPr>
          <w:color w:val="1155CC"/>
          <w:u w:val="single"/>
          <w:rtl w:val="0"/>
        </w:rPr>
        <w:br w:type="textWrapping"/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tar -xzf kafka_2.13-3.8.0.tgz cd kafka_2.13-3.8.0</w:t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rPr>
          <w:rtl w:val="0"/>
        </w:rPr>
        <w:t xml:space="preserve"> listeners=PLAINTEXT://103.250.78.50:9092</w:t>
      </w:r>
      <w:r>
        <w:rPr>
          <w:rtl w:val="0"/>
        </w:rPr>
        <w:br w:type="textWrapping"/>
      </w:r>
      <w:r>
        <w:rPr>
          <w:rtl w:val="0"/>
        </w:rPr>
        <w:br w:type="textWrapping"/>
      </w:r>
      <w:r>
        <w:rPr>
          <w:rtl w:val="0"/>
        </w:rPr>
        <w:t xml:space="preserve"> advertised.listeners=PLAINTEXT://103.250.78.50:9092</w:t>
      </w:r>
      <w:r>
        <w:rPr>
          <w:rtl w:val="0"/>
        </w:rPr>
        <w:br w:type="textWrapping"/>
      </w:r>
    </w:p>
    <w:p w14:paraId="000001DF">
      <w:pPr>
        <w:spacing w:before="240" w:after="240"/>
      </w:pPr>
      <w:r>
        <w:rPr>
          <w:rtl w:val="0"/>
        </w:rPr>
        <w:t>nohup kafka_2.13-3.8.0/bin/kafka-server-start.sh kafka_2.13-3.8.0/config/server.properties &gt; kafka.log 2&gt;&amp;1 &amp;</w:t>
      </w:r>
    </w:p>
    <w:p w14:paraId="000001E0"/>
    <w:p w14:paraId="000001E1"/>
    <w:p w14:paraId="000001E2">
      <w:pPr>
        <w:pStyle w:val="2"/>
      </w:pPr>
      <w:bookmarkStart w:id="11" w:name="_x9xbfq4rotv8" w:colFirst="0" w:colLast="0"/>
      <w:bookmarkEnd w:id="11"/>
      <w:r>
        <w:rPr>
          <w:rtl w:val="0"/>
        </w:rPr>
        <w:t xml:space="preserve">Setup HTTPS SSL </w:t>
      </w:r>
    </w:p>
    <w:p w14:paraId="000001E3">
      <w:pPr>
        <w:pStyle w:val="4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bprayajnewkh" w:colFirst="0" w:colLast="0"/>
      <w:bookmarkEnd w:id="12"/>
      <w:r>
        <w:rPr>
          <w:b/>
          <w:color w:val="000000"/>
          <w:sz w:val="26"/>
          <w:szCs w:val="26"/>
          <w:rtl w:val="0"/>
        </w:rPr>
        <w:t>Configure Nginx for HTTPS</w:t>
      </w:r>
    </w:p>
    <w:p w14:paraId="000001E4">
      <w:pPr>
        <w:spacing w:before="240" w:after="240"/>
      </w:pPr>
      <w:r>
        <w:rPr>
          <w:rtl w:val="0"/>
        </w:rPr>
        <w:t>sudo nano /etc/nginx/sites-available/default</w:t>
      </w:r>
    </w:p>
    <w:p w14:paraId="000001E5">
      <w:pPr>
        <w:spacing w:before="240" w:after="240"/>
        <w:rPr>
          <w:color w:val="1155CC"/>
          <w:u w:val="single"/>
        </w:rPr>
      </w:pPr>
      <w:r>
        <w:fldChar w:fldCharType="begin"/>
      </w:r>
      <w:r>
        <w:instrText xml:space="preserve"> HYPERLINK "https://www.notion.so/Update-config-11f9bab2636f809da7b4ebdfd3a82131?pvs=21" \h </w:instrText>
      </w:r>
      <w:r>
        <w:fldChar w:fldCharType="separate"/>
      </w:r>
      <w:r>
        <w:rPr>
          <w:color w:val="1155CC"/>
          <w:u w:val="single"/>
          <w:rtl w:val="0"/>
        </w:rPr>
        <w:t>Update config</w:t>
      </w:r>
      <w:r>
        <w:rPr>
          <w:color w:val="1155CC"/>
          <w:u w:val="single"/>
          <w:rtl w:val="0"/>
        </w:rPr>
        <w:fldChar w:fldCharType="end"/>
      </w:r>
    </w:p>
    <w:p w14:paraId="000001E6">
      <w:pPr>
        <w:spacing w:before="240" w:after="240"/>
      </w:pPr>
      <w:r>
        <w:rPr>
          <w:rtl w:val="0"/>
        </w:rPr>
        <w:t>sudo nginx -t sudo systemctl restart nginx</w:t>
      </w:r>
    </w:p>
    <w:p w14:paraId="000001E7">
      <w:pPr>
        <w:spacing w:before="240" w:after="240"/>
      </w:pPr>
      <w:r>
        <w:rPr>
          <w:rtl w:val="0"/>
        </w:rPr>
        <w:t>sudo apt install python3-certbot-nginx</w:t>
      </w:r>
    </w:p>
    <w:p w14:paraId="000001E8">
      <w:pPr>
        <w:spacing w:before="240" w:after="240"/>
      </w:pPr>
      <w:r>
        <w:rPr>
          <w:rtl w:val="0"/>
        </w:rPr>
        <w:t>#setup new domain</w:t>
      </w:r>
    </w:p>
    <w:p w14:paraId="000001E9">
      <w:pPr>
        <w:spacing w:before="240" w:after="240"/>
      </w:pPr>
      <w:r>
        <w:rPr>
          <w:rtl w:val="0"/>
        </w:rPr>
        <w:t>sudo certbot --nginx</w:t>
      </w:r>
    </w:p>
    <w:p w14:paraId="000001EA">
      <w:pPr>
        <w:pStyle w:val="4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y8swzqyzzxap" w:colFirst="0" w:colLast="0"/>
      <w:bookmarkEnd w:id="13"/>
      <w:r>
        <w:rPr>
          <w:b/>
          <w:color w:val="000000"/>
          <w:sz w:val="26"/>
          <w:szCs w:val="26"/>
          <w:rtl w:val="0"/>
        </w:rPr>
        <w:t>Step 3 - Download Certbot [01:20]</w:t>
      </w:r>
    </w:p>
    <w:p w14:paraId="000001EB">
      <w:pPr>
        <w:spacing w:before="240" w:after="240"/>
      </w:pPr>
      <w:r>
        <w:rPr>
          <w:rtl w:val="0"/>
        </w:rPr>
        <w:t>apt-get install -y snapd; snap install --classic certbot;</w:t>
      </w:r>
    </w:p>
    <w:p w14:paraId="000001EC">
      <w:pPr>
        <w:pStyle w:val="4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xcmg2b5dt81q" w:colFirst="0" w:colLast="0"/>
      <w:bookmarkEnd w:id="14"/>
      <w:r>
        <w:rPr>
          <w:b/>
          <w:color w:val="000000"/>
          <w:sz w:val="26"/>
          <w:szCs w:val="26"/>
          <w:rtl w:val="0"/>
        </w:rPr>
        <w:t>Step 4 - Create Standalone Certificates [02:34]</w:t>
      </w:r>
    </w:p>
    <w:p w14:paraId="000001ED">
      <w:pPr>
        <w:spacing w:before="240" w:after="240"/>
      </w:pPr>
      <w:r>
        <w:rPr>
          <w:b/>
          <w:rtl w:val="0"/>
        </w:rPr>
        <w:t>Ensure port 80 and 443 are open on your server</w:t>
      </w:r>
      <w:r>
        <w:rPr>
          <w:rtl w:val="0"/>
        </w:rPr>
        <w:t>.</w:t>
      </w:r>
    </w:p>
    <w:p w14:paraId="000001EE">
      <w:pPr>
        <w:spacing w:before="240" w:after="240"/>
      </w:pPr>
      <w:r>
        <w:rPr>
          <w:rtl w:val="0"/>
        </w:rPr>
        <w:t>Create standalone certificates with this command:</w:t>
      </w:r>
    </w:p>
    <w:p w14:paraId="000001EF">
      <w:pPr>
        <w:spacing w:before="240" w:after="240"/>
        <w:rPr>
          <w:rFonts w:ascii="Roboto Mono" w:hAnsi="Roboto Mono" w:eastAsia="Roboto Mono" w:cs="Roboto Mono"/>
          <w:color w:val="188038"/>
          <w:rtl w:val="0"/>
        </w:rPr>
      </w:pPr>
      <w:r>
        <w:rPr>
          <w:rFonts w:ascii="Roboto Mono" w:hAnsi="Roboto Mono" w:eastAsia="Roboto Mono" w:cs="Roboto Mono"/>
          <w:color w:val="188038"/>
          <w:rtl w:val="0"/>
        </w:rPr>
        <w:t>certbot certonly --standalone</w:t>
      </w:r>
    </w:p>
    <w:p w14:paraId="305A26D9">
      <w:pPr>
        <w:spacing w:before="240" w:after="240"/>
        <w:rPr>
          <w:rFonts w:ascii="Roboto Mono" w:hAnsi="Roboto Mono" w:eastAsia="Roboto Mono" w:cs="Roboto Mono"/>
          <w:color w:val="188038"/>
          <w:rtl w:val="0"/>
        </w:rPr>
      </w:pPr>
    </w:p>
    <w:p w14:paraId="51963E18">
      <w:pPr>
        <w:spacing w:before="240" w:after="240"/>
        <w:rPr>
          <w:rFonts w:ascii="Roboto Mono" w:hAnsi="Roboto Mono" w:eastAsia="Roboto Mono" w:cs="Roboto Mono"/>
          <w:color w:val="188038"/>
          <w:rtl w:val="0"/>
        </w:rPr>
      </w:pPr>
    </w:p>
    <w:p w14:paraId="50855200">
      <w:pPr>
        <w:spacing w:before="240" w:after="240"/>
        <w:rPr>
          <w:rFonts w:ascii="Roboto Mono" w:hAnsi="Roboto Mono" w:eastAsia="Roboto Mono" w:cs="Roboto Mono"/>
          <w:color w:val="188038"/>
          <w:rtl w:val="0"/>
        </w:rPr>
      </w:pPr>
    </w:p>
    <w:p w14:paraId="000001F0"/>
    <w:p w14:paraId="000001F1"/>
    <w:p w14:paraId="000001F2"/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Roboto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2A8F537B"/>
    <w:multiLevelType w:val="multilevel"/>
    <w:tmpl w:val="2A8F537B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1"/>
  </w:num>
  <w:num w:numId="9">
    <w:abstractNumId w:val="5"/>
  </w:num>
  <w:num w:numId="10">
    <w:abstractNumId w:val="0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20742E1"/>
    <w:rsid w:val="40DE6514"/>
    <w:rsid w:val="449C7E1E"/>
    <w:rsid w:val="56E228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2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17</Pages>
  <TotalTime>127</TotalTime>
  <ScaleCrop>false</ScaleCrop>
  <LinksUpToDate>false</LinksUpToDate>
  <Application>WPS Office_12.2.0.18638_F1E327BC-269C-435d-A152-05C5408002CA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2024-11-02T05:46:00Z</dcterms:created>
  <dc:creator>Lenovo</dc:creator>
  <cp:lastModifiedBy>WPS_1636863681</cp:lastModifiedBy>
  <dcterms:modified xsi:type="dcterms:W3CDTF">2024-11-09T06:59:30Z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B0301121527A4ED99BA5B94028F13C68_13</vt:lpwstr>
  </property>
</Properties>
</file>